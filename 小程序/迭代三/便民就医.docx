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ind w:left="0"/>
        <w:rPr>
          <w:rFonts w:ascii="Times New Roman"/>
          <w:sz w:val="32"/>
        </w:rPr>
      </w:pPr>
    </w:p>
    <w:p>
      <w:pPr>
        <w:pStyle w:val="4"/>
        <w:ind w:left="0"/>
        <w:rPr>
          <w:rFonts w:ascii="Times New Roman"/>
          <w:sz w:val="32"/>
        </w:rPr>
      </w:pPr>
    </w:p>
    <w:p>
      <w:pPr>
        <w:pStyle w:val="2"/>
        <w:spacing w:before="250"/>
      </w:pPr>
      <w:r>
        <w:t>一、开发背景</w:t>
      </w:r>
    </w:p>
    <w:p>
      <w:pPr>
        <w:spacing w:before="22"/>
        <w:ind w:left="120" w:right="0" w:firstLine="0"/>
        <w:jc w:val="left"/>
        <w:rPr>
          <w:b/>
          <w:sz w:val="36"/>
        </w:rPr>
      </w:pPr>
      <w:r>
        <w:br w:type="column"/>
      </w:r>
      <w:r>
        <w:rPr>
          <w:b/>
          <w:w w:val="95"/>
          <w:sz w:val="36"/>
        </w:rPr>
        <w:t>便民就医</w:t>
      </w:r>
    </w:p>
    <w:p>
      <w:pPr>
        <w:pStyle w:val="4"/>
        <w:spacing w:before="86"/>
        <w:ind w:left="122"/>
      </w:pPr>
      <w:r>
        <w:t>1913166 陈园</w:t>
      </w:r>
    </w:p>
    <w:p>
      <w:pPr>
        <w:spacing w:after="0"/>
        <w:sectPr>
          <w:type w:val="continuous"/>
          <w:pgSz w:w="11910" w:h="16840"/>
          <w:pgMar w:top="1480" w:right="1560" w:bottom="280" w:left="1680" w:header="720" w:footer="720" w:gutter="0"/>
          <w:cols w:equalWidth="0" w:num="2">
            <w:col w:w="2085" w:space="1345"/>
            <w:col w:w="5240"/>
          </w:cols>
        </w:sectPr>
      </w:pPr>
    </w:p>
    <w:p>
      <w:pPr>
        <w:pStyle w:val="4"/>
        <w:spacing w:before="109" w:line="242" w:lineRule="auto"/>
        <w:ind w:left="120" w:right="237"/>
        <w:jc w:val="both"/>
      </w:pPr>
      <w:r>
        <w:rPr>
          <w:color w:val="333333"/>
          <w:spacing w:val="-3"/>
        </w:rPr>
        <w:t>当前农村三级卫生服务网</w:t>
      </w:r>
      <w:r>
        <w:rPr>
          <w:color w:val="333333"/>
        </w:rPr>
        <w:t>（</w:t>
      </w:r>
      <w:r>
        <w:rPr>
          <w:color w:val="333333"/>
          <w:spacing w:val="-6"/>
        </w:rPr>
        <w:t>以县级卫生医疗机构为龙头，乡镇卫生院为主体，村</w:t>
      </w:r>
      <w:r>
        <w:rPr>
          <w:color w:val="333333"/>
        </w:rPr>
        <w:t>卫生室为基础的卫生服务体系</w:t>
      </w:r>
      <w:r>
        <w:rPr>
          <w:color w:val="333333"/>
          <w:spacing w:val="-32"/>
        </w:rPr>
        <w:t>）</w:t>
      </w:r>
      <w:r>
        <w:rPr>
          <w:color w:val="333333"/>
          <w:spacing w:val="-9"/>
        </w:rPr>
        <w:t>资源匮乏、卫生人力资源再生性困难、卫生服务</w:t>
      </w:r>
      <w:r>
        <w:rPr>
          <w:color w:val="333333"/>
        </w:rPr>
        <w:t>能力严重不足等结构性难题仍然存在。面对这些问题，需要充分利用"人工智能诊疗系统"，使得"远程诊疗"成为可能，并利用人工智能加强农村居民的自我健</w:t>
      </w:r>
      <w:r>
        <w:rPr>
          <w:color w:val="333333"/>
          <w:spacing w:val="-12"/>
        </w:rPr>
        <w:t>康管理。希望有"移动医疗"和"人工智能助力医疗模式"类的小程序工具为乡村医</w:t>
      </w:r>
      <w:r>
        <w:rPr>
          <w:color w:val="333333"/>
          <w:spacing w:val="-7"/>
        </w:rPr>
        <w:t>生提供强有力的智能助手；以及帮助乡村医生职能转型，电子档案管理和健康教</w:t>
      </w:r>
      <w:r>
        <w:rPr>
          <w:color w:val="333333"/>
        </w:rPr>
        <w:t>育等农村公共卫生服务的工具。</w:t>
      </w:r>
    </w:p>
    <w:p>
      <w:pPr>
        <w:pStyle w:val="4"/>
        <w:spacing w:before="4"/>
        <w:ind w:left="0"/>
        <w:rPr>
          <w:sz w:val="33"/>
        </w:rPr>
      </w:pPr>
    </w:p>
    <w:p>
      <w:pPr>
        <w:pStyle w:val="2"/>
      </w:pPr>
      <w:r>
        <w:t>二、需求和功能说明</w:t>
      </w:r>
    </w:p>
    <w:p>
      <w:pPr>
        <w:pStyle w:val="4"/>
        <w:spacing w:before="109"/>
        <w:ind w:left="120"/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280035</wp:posOffset>
            </wp:positionV>
            <wp:extent cx="5233035" cy="370332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2754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用例图如下</w:t>
      </w:r>
    </w:p>
    <w:p>
      <w:pPr>
        <w:pStyle w:val="4"/>
        <w:spacing w:before="46"/>
        <w:ind w:left="120"/>
      </w:pPr>
      <w:r>
        <w:t>用例图说明：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5" w:after="0" w:line="240" w:lineRule="auto"/>
        <w:ind w:left="540" w:right="0" w:hanging="420"/>
        <w:jc w:val="left"/>
        <w:rPr>
          <w:sz w:val="24"/>
        </w:rPr>
      </w:pPr>
      <w:r>
        <w:rPr>
          <w:sz w:val="24"/>
        </w:rPr>
        <w:t>User:使用该小程序的所有人，包括病人、医生和管理员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  <w:tab w:val="left" w:pos="8099"/>
        </w:tabs>
        <w:spacing w:before="4" w:after="0" w:line="240" w:lineRule="auto"/>
        <w:ind w:left="540" w:right="0" w:hanging="420"/>
        <w:jc w:val="left"/>
        <w:rPr>
          <w:sz w:val="24"/>
        </w:rPr>
      </w:pPr>
      <w:r>
        <w:rPr>
          <w:sz w:val="24"/>
        </w:rPr>
        <w:t>登录：可以选择两种登录方式——微信登录和输入手机号密码登</w:t>
      </w:r>
      <w:r>
        <w:rPr>
          <w:sz w:val="24"/>
        </w:rPr>
        <w:tab/>
      </w:r>
      <w:r>
        <w:rPr>
          <w:sz w:val="24"/>
        </w:rPr>
        <w:t>录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5" w:after="0" w:line="240" w:lineRule="auto"/>
        <w:ind w:left="540" w:right="0" w:hanging="420"/>
        <w:jc w:val="left"/>
        <w:rPr>
          <w:sz w:val="24"/>
        </w:rPr>
      </w:pPr>
      <w:r>
        <w:rPr>
          <w:spacing w:val="-3"/>
          <w:sz w:val="24"/>
        </w:rPr>
        <w:t xml:space="preserve">微信登录：获取用户该微信账号信息，存入云数据库 </w:t>
      </w:r>
      <w:r>
        <w:rPr>
          <w:sz w:val="24"/>
        </w:rPr>
        <w:t>Users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4" w:after="0" w:line="242" w:lineRule="auto"/>
        <w:ind w:left="540" w:right="237" w:hanging="420"/>
        <w:jc w:val="left"/>
        <w:rPr>
          <w:sz w:val="24"/>
        </w:rPr>
      </w:pPr>
      <w:r>
        <w:rPr>
          <w:spacing w:val="-5"/>
          <w:sz w:val="24"/>
        </w:rPr>
        <w:t>手机号登录：首次使用手机号登录时输入手机号和密码注册，将数据存入云</w:t>
      </w:r>
      <w:r>
        <w:rPr>
          <w:spacing w:val="-15"/>
          <w:sz w:val="24"/>
        </w:rPr>
        <w:t xml:space="preserve">数据库 </w:t>
      </w:r>
      <w:r>
        <w:rPr>
          <w:sz w:val="24"/>
        </w:rPr>
        <w:t>Users，后续登录时调取数据库中信息检测是否匹配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3" w:after="0" w:line="240" w:lineRule="auto"/>
        <w:ind w:left="540" w:right="0" w:hanging="420"/>
        <w:jc w:val="left"/>
        <w:rPr>
          <w:sz w:val="24"/>
        </w:rPr>
      </w:pPr>
      <w:r>
        <w:rPr>
          <w:sz w:val="24"/>
        </w:rPr>
        <w:t>选择身份：用户可以在三种身份中选择一种进入小程序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4" w:after="0" w:line="242" w:lineRule="auto"/>
        <w:ind w:left="540" w:right="237" w:hanging="420"/>
        <w:jc w:val="left"/>
        <w:rPr>
          <w:sz w:val="24"/>
        </w:rPr>
      </w:pPr>
      <w:r>
        <w:rPr>
          <w:spacing w:val="-6"/>
          <w:sz w:val="24"/>
        </w:rPr>
        <w:t>退出登录：三种身份都有的功能，推出当前登陆状态，回到选择两种方式登</w:t>
      </w:r>
      <w:r>
        <w:rPr>
          <w:sz w:val="24"/>
        </w:rPr>
        <w:t>录页面</w:t>
      </w:r>
    </w:p>
    <w:p>
      <w:pPr>
        <w:spacing w:after="0" w:line="242" w:lineRule="auto"/>
        <w:jc w:val="left"/>
        <w:rPr>
          <w:sz w:val="24"/>
        </w:rPr>
        <w:sectPr>
          <w:type w:val="continuous"/>
          <w:pgSz w:w="11910" w:h="16840"/>
          <w:pgMar w:top="1480" w:right="1560" w:bottom="280" w:left="1680" w:header="720" w:footer="720" w:gutter="0"/>
          <w:cols w:space="720" w:num="1"/>
        </w:sectPr>
      </w:pP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65" w:after="0" w:line="242" w:lineRule="auto"/>
        <w:ind w:left="540" w:right="237" w:hanging="420"/>
        <w:jc w:val="left"/>
        <w:rPr>
          <w:sz w:val="24"/>
        </w:rPr>
      </w:pPr>
      <w:r>
        <w:rPr>
          <w:spacing w:val="-6"/>
          <w:sz w:val="24"/>
        </w:rPr>
        <w:t xml:space="preserve">查看预约记录：病人专有功能。从数据库 </w:t>
      </w:r>
      <w:r>
        <w:rPr>
          <w:sz w:val="24"/>
        </w:rPr>
        <w:t>Order</w:t>
      </w:r>
      <w:r>
        <w:rPr>
          <w:spacing w:val="-9"/>
          <w:sz w:val="24"/>
        </w:rPr>
        <w:t xml:space="preserve"> 中调取信息，显示该用户过</w:t>
      </w:r>
      <w:r>
        <w:rPr>
          <w:sz w:val="24"/>
        </w:rPr>
        <w:t>往所有预约挂号记录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3" w:after="0" w:line="242" w:lineRule="auto"/>
        <w:ind w:left="540" w:right="445" w:hanging="420"/>
        <w:jc w:val="left"/>
        <w:rPr>
          <w:sz w:val="24"/>
        </w:rPr>
      </w:pPr>
      <w:r>
        <w:rPr>
          <w:spacing w:val="-1"/>
          <w:sz w:val="24"/>
        </w:rPr>
        <w:t>实名认证：显示三种身份的相关信息，病人可以输入信息进行数据存储到</w:t>
      </w:r>
      <w:r>
        <w:rPr>
          <w:sz w:val="24"/>
        </w:rPr>
        <w:t>Users，医生和管理员在注册身份时已存入相关信息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3" w:after="0" w:line="242" w:lineRule="auto"/>
        <w:ind w:left="540" w:right="237" w:hanging="420"/>
        <w:jc w:val="left"/>
        <w:rPr>
          <w:sz w:val="24"/>
        </w:rPr>
      </w:pPr>
      <w:r>
        <w:rPr>
          <w:spacing w:val="-6"/>
          <w:sz w:val="24"/>
        </w:rPr>
        <w:t>挂号预约：病人专有功能。病人选择医院、科室和医生进行预约，相关信息</w:t>
      </w:r>
      <w:r>
        <w:rPr>
          <w:spacing w:val="-9"/>
          <w:sz w:val="24"/>
        </w:rPr>
        <w:t xml:space="preserve">存入云数据库 </w:t>
      </w:r>
      <w:r>
        <w:rPr>
          <w:sz w:val="24"/>
        </w:rPr>
        <w:t>Order，病人同时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3" w:after="0" w:line="242" w:lineRule="auto"/>
        <w:ind w:left="540" w:right="237" w:hanging="420"/>
        <w:jc w:val="left"/>
        <w:rPr>
          <w:sz w:val="24"/>
        </w:rPr>
      </w:pPr>
      <w:r>
        <w:rPr>
          <w:spacing w:val="-6"/>
          <w:sz w:val="24"/>
        </w:rPr>
        <w:t>在线咨询：病人专有功能。选择医院、科室和医生进行在线咨询，可进行文</w:t>
      </w:r>
      <w:r>
        <w:rPr>
          <w:sz w:val="24"/>
        </w:rPr>
        <w:t>本、图片和语音的传输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3" w:after="0" w:line="240" w:lineRule="auto"/>
        <w:ind w:left="540" w:right="0" w:hanging="420"/>
        <w:jc w:val="left"/>
        <w:rPr>
          <w:sz w:val="24"/>
        </w:rPr>
      </w:pPr>
      <w:r>
        <w:rPr>
          <w:sz w:val="24"/>
        </w:rPr>
        <w:t>查看消息：医生和病人专有功能，可以查看收到的消息并进行恢复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4" w:after="0" w:line="240" w:lineRule="auto"/>
        <w:ind w:left="540" w:right="0" w:hanging="420"/>
        <w:jc w:val="left"/>
        <w:rPr>
          <w:sz w:val="24"/>
        </w:rPr>
      </w:pPr>
      <w:r>
        <w:rPr>
          <w:sz w:val="24"/>
        </w:rPr>
        <w:t>查看当前排号：病人专有功能。在首页显示病人当前未完成的预约信息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5" w:after="0" w:line="242" w:lineRule="auto"/>
        <w:ind w:left="540" w:right="237" w:hanging="420"/>
        <w:jc w:val="left"/>
        <w:rPr>
          <w:sz w:val="24"/>
        </w:rPr>
      </w:pPr>
      <w:r>
        <w:rPr>
          <w:spacing w:val="-6"/>
          <w:sz w:val="24"/>
        </w:rPr>
        <w:t>注册为医生：医生专有功能。医生选择医院科室、输入相关信息，存入云数</w:t>
      </w:r>
      <w:r>
        <w:rPr>
          <w:spacing w:val="-20"/>
          <w:sz w:val="24"/>
        </w:rPr>
        <w:t xml:space="preserve">据库 </w:t>
      </w:r>
      <w:r>
        <w:rPr>
          <w:sz w:val="24"/>
        </w:rPr>
        <w:t>Users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2" w:after="0" w:line="242" w:lineRule="auto"/>
        <w:ind w:left="540" w:right="237" w:hanging="420"/>
        <w:jc w:val="left"/>
        <w:rPr>
          <w:sz w:val="24"/>
        </w:rPr>
      </w:pPr>
      <w:r>
        <w:rPr>
          <w:spacing w:val="-8"/>
          <w:sz w:val="24"/>
        </w:rPr>
        <w:t xml:space="preserve">看诊记录：医生专有功能。从数据库 </w:t>
      </w:r>
      <w:r>
        <w:rPr>
          <w:sz w:val="24"/>
        </w:rPr>
        <w:t>Users</w:t>
      </w:r>
      <w:r>
        <w:rPr>
          <w:spacing w:val="-9"/>
          <w:sz w:val="24"/>
        </w:rPr>
        <w:t xml:space="preserve"> 中调取信息，供医生查看过往看</w:t>
      </w:r>
      <w:r>
        <w:rPr>
          <w:sz w:val="24"/>
        </w:rPr>
        <w:t>诊记录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3" w:after="0" w:line="240" w:lineRule="auto"/>
        <w:ind w:left="540" w:right="0" w:hanging="420"/>
        <w:jc w:val="left"/>
        <w:rPr>
          <w:sz w:val="24"/>
        </w:rPr>
      </w:pPr>
      <w:r>
        <w:rPr>
          <w:spacing w:val="-12"/>
          <w:sz w:val="24"/>
        </w:rPr>
        <w:t>查看并处理待处理预约：在首页显示未处理预约，可更改预约状态为已处理。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5" w:after="0" w:line="242" w:lineRule="auto"/>
        <w:ind w:left="540" w:right="237" w:hanging="420"/>
        <w:jc w:val="left"/>
        <w:rPr>
          <w:sz w:val="24"/>
        </w:rPr>
      </w:pPr>
      <w:r>
        <w:rPr>
          <w:spacing w:val="-5"/>
          <w:sz w:val="24"/>
        </w:rPr>
        <w:t>注册为管理员：管理员专有功能。管理员输入账号密码进入各医院管理员小</w:t>
      </w:r>
      <w:r>
        <w:rPr>
          <w:sz w:val="24"/>
        </w:rPr>
        <w:t>程序中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3" w:after="0" w:line="242" w:lineRule="auto"/>
        <w:ind w:left="540" w:right="237" w:hanging="420"/>
        <w:jc w:val="left"/>
        <w:rPr>
          <w:sz w:val="24"/>
        </w:rPr>
      </w:pPr>
      <w:r>
        <w:rPr>
          <w:spacing w:val="-6"/>
          <w:sz w:val="24"/>
        </w:rPr>
        <w:t>配置医院、科室、医生挂号信息：管理员专有功能。可更改该医院科室和医</w:t>
      </w:r>
      <w:r>
        <w:rPr>
          <w:sz w:val="24"/>
        </w:rPr>
        <w:t>生状态。</w:t>
      </w:r>
    </w:p>
    <w:p>
      <w:pPr>
        <w:pStyle w:val="8"/>
        <w:numPr>
          <w:ilvl w:val="0"/>
          <w:numId w:val="1"/>
        </w:numPr>
        <w:tabs>
          <w:tab w:val="left" w:pos="539"/>
          <w:tab w:val="left" w:pos="540"/>
        </w:tabs>
        <w:spacing w:before="2" w:after="0" w:line="242" w:lineRule="auto"/>
        <w:ind w:left="540" w:right="237" w:hanging="420"/>
        <w:jc w:val="left"/>
        <w:rPr>
          <w:sz w:val="24"/>
        </w:rPr>
      </w:pPr>
      <w:r>
        <w:rPr>
          <w:spacing w:val="-8"/>
          <w:sz w:val="24"/>
        </w:rPr>
        <w:t xml:space="preserve">云数据库：包括 </w:t>
      </w:r>
      <w:r>
        <w:rPr>
          <w:sz w:val="24"/>
        </w:rPr>
        <w:t>Users、Order、Hospital、Messages</w:t>
      </w:r>
      <w:r>
        <w:rPr>
          <w:spacing w:val="-9"/>
          <w:sz w:val="24"/>
        </w:rPr>
        <w:t xml:space="preserve"> 四个数据库。</w:t>
      </w:r>
      <w:r>
        <w:rPr>
          <w:sz w:val="24"/>
        </w:rPr>
        <w:t xml:space="preserve">Users </w:t>
      </w:r>
      <w:r>
        <w:rPr>
          <w:spacing w:val="-1"/>
          <w:sz w:val="24"/>
        </w:rPr>
        <w:t>存储所有用户信息，</w:t>
      </w:r>
      <w:r>
        <w:rPr>
          <w:spacing w:val="-3"/>
          <w:sz w:val="24"/>
        </w:rPr>
        <w:t>Order</w:t>
      </w:r>
      <w:r>
        <w:rPr>
          <w:spacing w:val="-9"/>
          <w:sz w:val="24"/>
        </w:rPr>
        <w:t xml:space="preserve"> 存储所有挂号预约信息，</w:t>
      </w:r>
      <w:r>
        <w:rPr>
          <w:sz w:val="24"/>
        </w:rPr>
        <w:t>Hospital</w:t>
      </w:r>
      <w:r>
        <w:rPr>
          <w:spacing w:val="-14"/>
          <w:sz w:val="24"/>
        </w:rPr>
        <w:t xml:space="preserve"> 存储了不同医</w:t>
      </w:r>
      <w:r>
        <w:rPr>
          <w:sz w:val="24"/>
        </w:rPr>
        <w:t>院所有的科室和医生信息，Messages</w:t>
      </w:r>
      <w:r>
        <w:rPr>
          <w:spacing w:val="-8"/>
          <w:sz w:val="24"/>
        </w:rPr>
        <w:t xml:space="preserve"> 存储了医生和病人的消息信息</w:t>
      </w:r>
    </w:p>
    <w:p>
      <w:pPr>
        <w:pStyle w:val="4"/>
        <w:spacing w:before="11"/>
        <w:ind w:left="0"/>
        <w:rPr>
          <w:sz w:val="32"/>
        </w:rPr>
      </w:pPr>
    </w:p>
    <w:p>
      <w:pPr>
        <w:pStyle w:val="2"/>
      </w:pPr>
      <w:r>
        <w:t>三、本次迭代已实现功能点</w:t>
      </w:r>
    </w:p>
    <w:p>
      <w:pPr>
        <w:spacing w:before="240"/>
        <w:ind w:left="120" w:right="0" w:firstLine="0"/>
        <w:jc w:val="left"/>
        <w:rPr>
          <w:sz w:val="28"/>
        </w:rPr>
      </w:pPr>
      <w:r>
        <w:rPr>
          <w:sz w:val="28"/>
        </w:rPr>
        <w:t>红色部分为已实现功能</w:t>
      </w:r>
    </w:p>
    <w:p>
      <w:pPr>
        <w:spacing w:after="0"/>
        <w:jc w:val="left"/>
        <w:rPr>
          <w:sz w:val="28"/>
        </w:rPr>
        <w:sectPr>
          <w:pgSz w:w="11910" w:h="16840"/>
          <w:pgMar w:top="1360" w:right="1560" w:bottom="280" w:left="1680" w:header="720" w:footer="720" w:gutter="0"/>
          <w:cols w:space="720" w:num="1"/>
        </w:sectPr>
      </w:pPr>
    </w:p>
    <w:p>
      <w:pPr>
        <w:pStyle w:val="4"/>
        <w:ind w:left="120"/>
        <w:rPr>
          <w:rFonts w:hint="eastAsia" w:eastAsia="宋体"/>
          <w:sz w:val="20"/>
          <w:lang w:eastAsia="zh-CN"/>
        </w:rPr>
      </w:pPr>
      <w:r>
        <w:rPr>
          <w:rFonts w:hint="eastAsia" w:eastAsia="宋体"/>
          <w:sz w:val="20"/>
          <w:lang w:eastAsia="zh-CN"/>
        </w:rPr>
        <w:drawing>
          <wp:inline distT="0" distB="0" distL="114300" distR="114300">
            <wp:extent cx="5499100" cy="4679950"/>
            <wp:effectExtent l="0" t="0" r="0" b="6350"/>
            <wp:docPr id="2" name="图片 2" descr="df12dba1d787adf12d3c4a58f4102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f12dba1d787adf12d3c4a58f4102f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/>
        <w:rPr>
          <w:sz w:val="20"/>
        </w:rPr>
      </w:pPr>
    </w:p>
    <w:p>
      <w:pPr>
        <w:pStyle w:val="4"/>
        <w:ind w:left="0"/>
        <w:rPr>
          <w:sz w:val="20"/>
        </w:rPr>
      </w:pPr>
    </w:p>
    <w:p>
      <w:pPr>
        <w:pStyle w:val="2"/>
        <w:spacing w:before="215"/>
      </w:pPr>
      <w:r>
        <w:t>四、技术实现说明</w:t>
      </w:r>
    </w:p>
    <w:p>
      <w:pPr>
        <w:pStyle w:val="3"/>
        <w:numPr>
          <w:ilvl w:val="0"/>
          <w:numId w:val="2"/>
        </w:numPr>
        <w:tabs>
          <w:tab w:val="left" w:pos="432"/>
        </w:tabs>
        <w:spacing w:before="227" w:after="0" w:line="240" w:lineRule="auto"/>
        <w:ind w:left="432" w:right="0" w:hanging="312"/>
        <w:jc w:val="left"/>
      </w:pPr>
      <w:r>
        <w:t>云函数</w:t>
      </w:r>
    </w:p>
    <w:p>
      <w:pPr>
        <w:pStyle w:val="4"/>
        <w:spacing w:before="122"/>
        <w:ind w:left="120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340360</wp:posOffset>
            </wp:positionV>
            <wp:extent cx="5281295" cy="303149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1005" cy="3031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通过云函数获取识别唯一用户的 openid</w:t>
      </w:r>
    </w:p>
    <w:p>
      <w:pPr>
        <w:pStyle w:val="3"/>
        <w:numPr>
          <w:ilvl w:val="0"/>
          <w:numId w:val="2"/>
        </w:numPr>
        <w:tabs>
          <w:tab w:val="left" w:pos="432"/>
        </w:tabs>
        <w:spacing w:before="204" w:after="0" w:line="240" w:lineRule="auto"/>
        <w:ind w:left="432" w:right="0" w:hanging="312"/>
        <w:jc w:val="left"/>
      </w:pPr>
      <w:r>
        <w:t>前后端数据交互</w:t>
      </w:r>
    </w:p>
    <w:p>
      <w:pPr>
        <w:spacing w:after="0" w:line="240" w:lineRule="auto"/>
        <w:jc w:val="left"/>
        <w:sectPr>
          <w:pgSz w:w="11910" w:h="16840"/>
          <w:pgMar w:top="1460" w:right="1560" w:bottom="280" w:left="1680" w:header="720" w:footer="720" w:gutter="0"/>
          <w:cols w:space="720" w:num="1"/>
        </w:sectPr>
      </w:pPr>
    </w:p>
    <w:p>
      <w:pPr>
        <w:pStyle w:val="4"/>
        <w:spacing w:before="45" w:line="242" w:lineRule="auto"/>
        <w:ind w:left="120" w:right="237"/>
        <w:jc w:val="both"/>
      </w:pPr>
      <w:r>
        <w:t>前后端数据交互时该小程序的重点技术，主要应用于用户的注册登录/登出、选择/</w:t>
      </w:r>
      <w:r>
        <w:rPr>
          <w:spacing w:val="-10"/>
        </w:rPr>
        <w:t>注册身份、实名认证、预约挂号、显示预约信息等，下面选择注册登录</w:t>
      </w:r>
      <w:r>
        <w:t>/</w:t>
      </w:r>
      <w:r>
        <w:rPr>
          <w:spacing w:val="-8"/>
        </w:rPr>
        <w:t>登出</w:t>
      </w:r>
      <w:r>
        <w:t>和预约挂号为例</w:t>
      </w:r>
    </w:p>
    <w:p>
      <w:pPr>
        <w:pStyle w:val="8"/>
        <w:numPr>
          <w:ilvl w:val="1"/>
          <w:numId w:val="2"/>
        </w:numPr>
        <w:tabs>
          <w:tab w:val="left" w:pos="1380"/>
        </w:tabs>
        <w:spacing w:before="135" w:after="0" w:line="240" w:lineRule="auto"/>
        <w:ind w:left="1380" w:right="0" w:hanging="840"/>
        <w:jc w:val="both"/>
        <w:rPr>
          <w:b/>
          <w:sz w:val="28"/>
        </w:rPr>
      </w:pPr>
      <w:r>
        <w:rPr>
          <w:b/>
          <w:sz w:val="28"/>
        </w:rPr>
        <w:t>注册登录/登出</w:t>
      </w:r>
    </w:p>
    <w:p>
      <w:pPr>
        <w:pStyle w:val="4"/>
        <w:spacing w:before="4"/>
        <w:ind w:left="0"/>
        <w:rPr>
          <w:b/>
          <w:sz w:val="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92075</wp:posOffset>
            </wp:positionV>
            <wp:extent cx="4282440" cy="477075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170" cy="4770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numPr>
          <w:ilvl w:val="1"/>
          <w:numId w:val="2"/>
        </w:numPr>
        <w:tabs>
          <w:tab w:val="left" w:pos="1380"/>
        </w:tabs>
        <w:spacing w:before="65" w:after="0" w:line="240" w:lineRule="auto"/>
        <w:ind w:left="1380" w:right="0" w:hanging="840"/>
        <w:jc w:val="both"/>
        <w:rPr>
          <w:b/>
          <w:sz w:val="28"/>
        </w:rPr>
      </w:pPr>
      <w:r>
        <w:rPr>
          <w:b/>
          <w:sz w:val="28"/>
        </w:rPr>
        <w:t>预约挂号</w:t>
      </w:r>
    </w:p>
    <w:p>
      <w:pPr>
        <w:spacing w:after="0" w:line="240" w:lineRule="auto"/>
        <w:jc w:val="both"/>
        <w:rPr>
          <w:sz w:val="28"/>
        </w:rPr>
        <w:sectPr>
          <w:pgSz w:w="11910" w:h="16840"/>
          <w:pgMar w:top="1380" w:right="1560" w:bottom="280" w:left="1680" w:header="720" w:footer="720" w:gutter="0"/>
          <w:cols w:space="720" w:num="1"/>
        </w:sectPr>
      </w:pPr>
    </w:p>
    <w:p>
      <w:pPr>
        <w:pStyle w:val="4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5287645" cy="438150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753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/>
        <w:rPr>
          <w:b/>
          <w:sz w:val="20"/>
        </w:rPr>
      </w:pPr>
    </w:p>
    <w:p>
      <w:pPr>
        <w:pStyle w:val="4"/>
        <w:ind w:left="0"/>
        <w:rPr>
          <w:b/>
          <w:sz w:val="20"/>
        </w:rPr>
      </w:pPr>
    </w:p>
    <w:p>
      <w:pPr>
        <w:pStyle w:val="4"/>
        <w:spacing w:before="1"/>
        <w:ind w:left="0"/>
        <w:rPr>
          <w:b/>
          <w:sz w:val="22"/>
        </w:rPr>
      </w:pPr>
    </w:p>
    <w:p>
      <w:pPr>
        <w:spacing w:before="55"/>
        <w:ind w:left="120" w:right="0" w:firstLine="0"/>
        <w:jc w:val="left"/>
        <w:rPr>
          <w:b/>
          <w:sz w:val="32"/>
        </w:rPr>
      </w:pPr>
      <w:r>
        <w:rPr>
          <w:b/>
          <w:sz w:val="32"/>
        </w:rPr>
        <w:t>五、产品实现说明</w:t>
      </w:r>
    </w:p>
    <w:p>
      <w:pPr>
        <w:pStyle w:val="8"/>
        <w:numPr>
          <w:ilvl w:val="0"/>
          <w:numId w:val="3"/>
        </w:numPr>
        <w:tabs>
          <w:tab w:val="left" w:pos="432"/>
        </w:tabs>
        <w:spacing w:before="226" w:after="0" w:line="240" w:lineRule="auto"/>
        <w:ind w:left="432" w:right="0" w:hanging="312"/>
        <w:jc w:val="left"/>
        <w:rPr>
          <w:b/>
          <w:sz w:val="28"/>
        </w:rPr>
      </w:pPr>
      <w:r>
        <w:rPr>
          <w:b/>
          <w:sz w:val="30"/>
        </w:rPr>
        <w:t>用户选择登录方式</w:t>
      </w:r>
    </w:p>
    <w:p>
      <w:pPr>
        <w:pStyle w:val="8"/>
        <w:numPr>
          <w:ilvl w:val="1"/>
          <w:numId w:val="3"/>
        </w:numPr>
        <w:tabs>
          <w:tab w:val="left" w:pos="960"/>
        </w:tabs>
        <w:spacing w:before="122" w:after="0" w:line="242" w:lineRule="auto"/>
        <w:ind w:left="960" w:right="265" w:hanging="420"/>
        <w:jc w:val="both"/>
        <w:rPr>
          <w:sz w:val="24"/>
        </w:rPr>
      </w:pPr>
      <w:r>
        <w:rPr>
          <w:spacing w:val="-1"/>
          <w:sz w:val="24"/>
        </w:rPr>
        <w:t>用户从未使用过小程序时：选择手机号登录，会出现弹窗“请输入账号</w:t>
      </w:r>
      <w:r>
        <w:rPr>
          <w:spacing w:val="-21"/>
          <w:sz w:val="24"/>
        </w:rPr>
        <w:t xml:space="preserve">密码注册”，输入 </w:t>
      </w:r>
      <w:r>
        <w:rPr>
          <w:sz w:val="24"/>
        </w:rPr>
        <w:t>11</w:t>
      </w:r>
      <w:r>
        <w:rPr>
          <w:spacing w:val="-9"/>
          <w:sz w:val="24"/>
        </w:rPr>
        <w:t xml:space="preserve"> 位数字手机账号、密码后确定进入身份选择页面；</w:t>
      </w:r>
      <w:r>
        <w:rPr>
          <w:sz w:val="24"/>
        </w:rPr>
        <w:t>选择微信一键登录时，会出现授权窗口，允许后进入身份选择页面</w:t>
      </w:r>
    </w:p>
    <w:p>
      <w:pPr>
        <w:pStyle w:val="8"/>
        <w:numPr>
          <w:ilvl w:val="1"/>
          <w:numId w:val="3"/>
        </w:numPr>
        <w:tabs>
          <w:tab w:val="left" w:pos="960"/>
        </w:tabs>
        <w:spacing w:before="5" w:after="0" w:line="242" w:lineRule="auto"/>
        <w:ind w:left="960" w:right="237" w:hanging="420"/>
        <w:jc w:val="both"/>
        <w:rPr>
          <w:sz w:val="24"/>
        </w:rPr>
      </w:pPr>
      <w:r>
        <w:rPr>
          <w:sz w:val="24"/>
        </w:rPr>
        <w:t>用户使用过小程序但账号已退出时：选择手机号登录，会出现弹窗“请</w:t>
      </w:r>
      <w:r>
        <w:rPr>
          <w:spacing w:val="-17"/>
          <w:sz w:val="24"/>
        </w:rPr>
        <w:t>输入账号密码登录”，输入已有的手机账号密码，账号密码错误时会出现</w:t>
      </w:r>
      <w:r>
        <w:rPr>
          <w:sz w:val="24"/>
        </w:rPr>
        <w:t>提示；微信一键登录时直接进入身份选择页面，无需再进行授权</w:t>
      </w:r>
    </w:p>
    <w:p>
      <w:pPr>
        <w:pStyle w:val="8"/>
        <w:numPr>
          <w:ilvl w:val="1"/>
          <w:numId w:val="3"/>
        </w:numPr>
        <w:tabs>
          <w:tab w:val="left" w:pos="960"/>
        </w:tabs>
        <w:spacing w:before="4" w:after="0" w:line="242" w:lineRule="auto"/>
        <w:ind w:left="960" w:right="265" w:hanging="420"/>
        <w:jc w:val="both"/>
        <w:rPr>
          <w:sz w:val="24"/>
        </w:rPr>
      </w:pPr>
      <w:r>
        <w:rPr>
          <w:spacing w:val="-1"/>
          <w:sz w:val="24"/>
        </w:rPr>
        <w:t>用户使用过小程序且账号未退出仅重新进入小程序时：直接进入小程序</w:t>
      </w:r>
      <w:r>
        <w:rPr>
          <w:sz w:val="24"/>
        </w:rPr>
        <w:t>“我的”页面，身份为上次登录时的身份</w:t>
      </w:r>
    </w:p>
    <w:p>
      <w:pPr>
        <w:spacing w:after="0" w:line="242" w:lineRule="auto"/>
        <w:jc w:val="both"/>
        <w:rPr>
          <w:sz w:val="24"/>
        </w:rPr>
        <w:sectPr>
          <w:pgSz w:w="11910" w:h="16840"/>
          <w:pgMar w:top="1580" w:right="1560" w:bottom="280" w:left="1680" w:header="720" w:footer="720" w:gutter="0"/>
          <w:cols w:space="720" w:num="1"/>
        </w:sectPr>
      </w:pPr>
    </w:p>
    <w:p>
      <w:pPr>
        <w:pStyle w:val="4"/>
        <w:ind w:left="120"/>
        <w:rPr>
          <w:sz w:val="20"/>
        </w:rPr>
      </w:pPr>
    </w:p>
    <w:p>
      <w:pPr>
        <w:pStyle w:val="4"/>
        <w:ind w:left="120"/>
        <w:rPr>
          <w:rFonts w:hint="eastAsia" w:eastAsia="宋体"/>
          <w:sz w:val="20"/>
          <w:lang w:eastAsia="zh-CN"/>
        </w:rPr>
      </w:pPr>
      <w:r>
        <w:drawing>
          <wp:inline distT="0" distB="0" distL="114300" distR="114300">
            <wp:extent cx="1352550" cy="2520315"/>
            <wp:effectExtent l="0" t="0" r="6350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0"/>
          <w:lang w:eastAsia="zh-CN"/>
        </w:rPr>
        <w:drawing>
          <wp:inline distT="0" distB="0" distL="114300" distR="114300">
            <wp:extent cx="1352550" cy="2520315"/>
            <wp:effectExtent l="0" t="0" r="6350" b="6985"/>
            <wp:docPr id="6" name="图片 6" descr="手机号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手机号登录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0"/>
          <w:lang w:eastAsia="zh-CN"/>
        </w:rPr>
        <w:drawing>
          <wp:inline distT="0" distB="0" distL="114300" distR="114300">
            <wp:extent cx="1352550" cy="2520315"/>
            <wp:effectExtent l="0" t="0" r="6350" b="6985"/>
            <wp:docPr id="8" name="图片 8" descr="微信登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登陆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sz w:val="20"/>
          <w:lang w:eastAsia="zh-CN"/>
        </w:rPr>
        <w:drawing>
          <wp:inline distT="0" distB="0" distL="114300" distR="114300">
            <wp:extent cx="1352550" cy="2520315"/>
            <wp:effectExtent l="0" t="0" r="6350" b="6985"/>
            <wp:docPr id="10" name="图片 10" descr="管理员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管理员登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32"/>
        </w:tabs>
        <w:spacing w:before="122" w:after="0" w:line="240" w:lineRule="auto"/>
        <w:ind w:left="432" w:right="0" w:hanging="312"/>
        <w:jc w:val="left"/>
        <w:rPr>
          <w:sz w:val="28"/>
        </w:rPr>
      </w:pPr>
      <w:r>
        <w:t>用户选择身份</w:t>
      </w:r>
    </w:p>
    <w:p>
      <w:pPr>
        <w:pStyle w:val="8"/>
        <w:numPr>
          <w:ilvl w:val="1"/>
          <w:numId w:val="3"/>
        </w:numPr>
        <w:tabs>
          <w:tab w:val="left" w:pos="960"/>
        </w:tabs>
        <w:spacing w:before="122" w:after="0" w:line="240" w:lineRule="auto"/>
        <w:ind w:left="960" w:right="0" w:hanging="420"/>
        <w:jc w:val="left"/>
        <w:rPr>
          <w:sz w:val="24"/>
        </w:rPr>
      </w:pPr>
      <w:r>
        <w:rPr>
          <w:sz w:val="24"/>
        </w:rPr>
        <w:t>选择“病人”身份：直接进入小程序“我的”页面，显示“病人”身份</w:t>
      </w:r>
    </w:p>
    <w:p>
      <w:pPr>
        <w:pStyle w:val="8"/>
        <w:numPr>
          <w:ilvl w:val="1"/>
          <w:numId w:val="3"/>
        </w:numPr>
        <w:tabs>
          <w:tab w:val="left" w:pos="960"/>
        </w:tabs>
        <w:spacing w:before="5" w:after="0" w:line="242" w:lineRule="auto"/>
        <w:ind w:left="960" w:right="117" w:hanging="420"/>
        <w:jc w:val="left"/>
        <w:rPr>
          <w:sz w:val="24"/>
        </w:rPr>
      </w:pPr>
      <w:r>
        <w:rPr>
          <w:sz w:val="24"/>
        </w:rPr>
        <w:t>选择“医生”身份：若用户曾经已经注册为医生，直接进入“我的”页</w:t>
      </w:r>
      <w:r>
        <w:rPr>
          <w:spacing w:val="-29"/>
          <w:sz w:val="24"/>
        </w:rPr>
        <w:t>面，显示“医生”身份；若用户为注册为医生，出现弹窗“注册为医生？”，</w:t>
      </w:r>
      <w:r>
        <w:rPr>
          <w:sz w:val="24"/>
        </w:rPr>
        <w:t>确认后进行信息输入，完成后进入“我的”页面，显示“医生”身份</w:t>
      </w:r>
    </w:p>
    <w:p>
      <w:pPr>
        <w:pStyle w:val="8"/>
        <w:numPr>
          <w:ilvl w:val="1"/>
          <w:numId w:val="3"/>
        </w:numPr>
        <w:tabs>
          <w:tab w:val="left" w:pos="960"/>
        </w:tabs>
        <w:spacing w:before="5" w:after="0" w:line="242" w:lineRule="auto"/>
        <w:ind w:left="960" w:right="117" w:hanging="420"/>
        <w:jc w:val="left"/>
      </w:pPr>
      <w:r>
        <w:rPr>
          <w:rFonts w:hint="eastAsia"/>
          <w:sz w:val="24"/>
          <w:lang w:val="en-US" w:eastAsia="zh-CN"/>
        </w:rPr>
        <w:t>选择“管理员”身份：若用户曾经登陆过管理员，直接进入“我的”页面，显示为“管理员”身份；若用户未登陆过管理员，出现弹窗验证账号密码，账号密码输入正确后进入“我的”页面，显示“管理员”身份</w:t>
      </w:r>
    </w:p>
    <w:p>
      <w:pPr>
        <w:pStyle w:val="8"/>
        <w:numPr>
          <w:numId w:val="0"/>
        </w:numPr>
        <w:tabs>
          <w:tab w:val="left" w:pos="960"/>
        </w:tabs>
        <w:spacing w:before="5" w:after="0" w:line="242" w:lineRule="auto"/>
        <w:ind w:right="117" w:rightChars="0"/>
        <w:jc w:val="left"/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1159510" cy="2160270"/>
            <wp:effectExtent l="0" t="0" r="8890" b="11430"/>
            <wp:docPr id="12" name="图片 12" descr="选择身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选择身份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159510" cy="2160270"/>
            <wp:effectExtent l="0" t="0" r="8890" b="11430"/>
            <wp:docPr id="14" name="图片 14" descr="注册医生-选择医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注册医生-选择医院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159510" cy="2160270"/>
            <wp:effectExtent l="0" t="0" r="8890" b="11430"/>
            <wp:docPr id="16" name="图片 16" descr="注册医生身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注册医生身份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eastAsia="zh-CN"/>
        </w:rPr>
        <w:drawing>
          <wp:inline distT="0" distB="0" distL="114300" distR="114300">
            <wp:extent cx="1159510" cy="2160270"/>
            <wp:effectExtent l="0" t="0" r="8890" b="11430"/>
            <wp:docPr id="18" name="图片 18" descr="管理员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管理员登录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59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tabs>
          <w:tab w:val="left" w:pos="432"/>
        </w:tabs>
        <w:spacing w:before="194" w:after="0" w:line="240" w:lineRule="auto"/>
        <w:ind w:left="432" w:right="0" w:hanging="312"/>
        <w:jc w:val="left"/>
      </w:pPr>
      <w:r>
        <w:t>“我的”页面</w:t>
      </w:r>
    </w:p>
    <w:p>
      <w:pPr>
        <w:pStyle w:val="8"/>
        <w:numPr>
          <w:ilvl w:val="1"/>
          <w:numId w:val="3"/>
        </w:numPr>
        <w:tabs>
          <w:tab w:val="left" w:pos="960"/>
        </w:tabs>
        <w:spacing w:before="122" w:after="0" w:line="240" w:lineRule="auto"/>
        <w:ind w:left="960" w:right="0" w:hanging="420"/>
        <w:jc w:val="left"/>
        <w:rPr>
          <w:sz w:val="24"/>
        </w:rPr>
      </w:pPr>
      <w:r>
        <w:rPr>
          <w:sz w:val="24"/>
        </w:rPr>
        <w:t>用户为病人（未实名</w:t>
      </w:r>
      <w:r>
        <w:rPr>
          <w:spacing w:val="-120"/>
          <w:sz w:val="24"/>
        </w:rPr>
        <w:t>）</w:t>
      </w:r>
      <w:r>
        <w:rPr>
          <w:sz w:val="24"/>
        </w:rPr>
        <w:t>，出现弹窗去认证，实名认证后显示相应信息</w:t>
      </w:r>
    </w:p>
    <w:p>
      <w:pPr>
        <w:pStyle w:val="8"/>
        <w:numPr>
          <w:ilvl w:val="1"/>
          <w:numId w:val="3"/>
        </w:numPr>
        <w:tabs>
          <w:tab w:val="left" w:pos="960"/>
        </w:tabs>
        <w:spacing w:before="5" w:after="0" w:line="240" w:lineRule="auto"/>
        <w:ind w:left="960" w:right="0" w:hanging="420"/>
        <w:jc w:val="left"/>
        <w:rPr>
          <w:sz w:val="24"/>
        </w:rPr>
      </w:pPr>
      <w:r>
        <w:rPr>
          <w:sz w:val="24"/>
        </w:rPr>
        <w:t>用户为医生（已实名</w:t>
      </w:r>
      <w:r>
        <w:rPr>
          <w:spacing w:val="-120"/>
          <w:sz w:val="24"/>
        </w:rPr>
        <w:t>）</w:t>
      </w:r>
      <w:r>
        <w:rPr>
          <w:sz w:val="24"/>
        </w:rPr>
        <w:t>，无需再进行实名认证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60" w:right="1560" w:bottom="280" w:left="1680" w:header="720" w:footer="720" w:gutter="0"/>
          <w:cols w:space="720" w:num="1"/>
        </w:sectPr>
      </w:pPr>
    </w:p>
    <w:p>
      <w:pPr>
        <w:pStyle w:val="4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2675255" cy="24860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5407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before="12"/>
        <w:ind w:left="0"/>
        <w:rPr>
          <w:sz w:val="12"/>
        </w:rPr>
      </w:pPr>
    </w:p>
    <w:p>
      <w:pPr>
        <w:pStyle w:val="3"/>
        <w:numPr>
          <w:ilvl w:val="0"/>
          <w:numId w:val="3"/>
        </w:numPr>
        <w:tabs>
          <w:tab w:val="left" w:pos="432"/>
        </w:tabs>
        <w:spacing w:before="58" w:after="0" w:line="240" w:lineRule="auto"/>
        <w:ind w:left="432" w:right="0" w:hanging="312"/>
        <w:jc w:val="left"/>
        <w:rPr>
          <w:sz w:val="28"/>
        </w:rPr>
      </w:pPr>
      <w:r>
        <w:t>用户为病人时，预约挂号</w:t>
      </w:r>
    </w:p>
    <w:p>
      <w:pPr>
        <w:pStyle w:val="4"/>
        <w:spacing w:before="122" w:line="242" w:lineRule="auto"/>
        <w:ind w:left="120" w:right="265"/>
        <w:jc w:val="both"/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694055</wp:posOffset>
            </wp:positionV>
            <wp:extent cx="4014470" cy="248602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614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用户选择医院和科室医生后，确定预约：(1)若病人未实名，出现弹窗要求病人实名；(2)病人已实名，确定预约成功后回到首页，显示当前预约号；此预约未完成（预约的医生未点击完成处理）时，无法再进行新的预约</w:t>
      </w:r>
    </w:p>
    <w:p>
      <w:pPr>
        <w:pStyle w:val="2"/>
        <w:numPr>
          <w:ilvl w:val="0"/>
          <w:numId w:val="3"/>
        </w:numPr>
        <w:tabs>
          <w:tab w:val="left" w:pos="540"/>
        </w:tabs>
        <w:spacing w:before="181" w:after="0" w:line="240" w:lineRule="auto"/>
        <w:ind w:left="540" w:right="0" w:hanging="420"/>
        <w:jc w:val="left"/>
      </w:pPr>
      <w:r>
        <w:t>当用户为医生</w:t>
      </w:r>
      <w:r>
        <w:rPr>
          <w:rFonts w:hint="eastAsia"/>
          <w:lang w:val="en-US" w:eastAsia="zh-CN"/>
        </w:rPr>
        <w:t>身份</w:t>
      </w:r>
      <w:r>
        <w:t>，且已有其他用户预约了该用户时</w:t>
      </w:r>
    </w:p>
    <w:p>
      <w:pPr>
        <w:pStyle w:val="4"/>
        <w:spacing w:before="110" w:line="242" w:lineRule="auto"/>
        <w:ind w:left="120" w:right="237"/>
        <w:jc w:val="both"/>
      </w:pPr>
      <w:r>
        <w:rPr>
          <w:spacing w:val="-6"/>
        </w:rPr>
        <w:t>首页显示该医生账户下未完成的预约挂号信息，医生可以点击“完成”改变预约</w:t>
      </w:r>
      <w:r>
        <w:rPr>
          <w:spacing w:val="-11"/>
        </w:rPr>
        <w:t>状态，此时首页将不再显示该预约，创建此预约的病人的首页也不再显示该预约</w:t>
      </w:r>
      <w:r>
        <w:t>信息，病人可以进行新的预约挂号</w:t>
      </w:r>
    </w:p>
    <w:p>
      <w:pPr>
        <w:spacing w:after="0" w:line="242" w:lineRule="auto"/>
        <w:jc w:val="both"/>
        <w:sectPr>
          <w:pgSz w:w="11910" w:h="16840"/>
          <w:pgMar w:top="1460" w:right="1560" w:bottom="280" w:left="1680" w:header="720" w:footer="720" w:gutter="0"/>
          <w:cols w:space="720" w:num="1"/>
        </w:sectPr>
      </w:pPr>
    </w:p>
    <w:p>
      <w:pPr>
        <w:pStyle w:val="4"/>
        <w:ind w:left="120"/>
        <w:rPr>
          <w:sz w:val="20"/>
        </w:rPr>
      </w:pPr>
      <w:r>
        <w:rPr>
          <w:sz w:val="20"/>
        </w:rPr>
        <w:drawing>
          <wp:inline distT="0" distB="0" distL="0" distR="0">
            <wp:extent cx="1334135" cy="248602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697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sz w:val="20"/>
        </w:rPr>
      </w:pPr>
    </w:p>
    <w:p>
      <w:pPr>
        <w:pStyle w:val="2"/>
        <w:numPr>
          <w:ilvl w:val="0"/>
          <w:numId w:val="3"/>
        </w:numPr>
        <w:tabs>
          <w:tab w:val="left" w:pos="540"/>
        </w:tabs>
        <w:spacing w:before="181" w:after="0" w:line="240" w:lineRule="auto"/>
        <w:ind w:left="540" w:right="0" w:hanging="420"/>
        <w:jc w:val="left"/>
      </w:pPr>
      <w:r>
        <w:rPr>
          <w:rFonts w:hint="eastAsia"/>
          <w:lang w:val="en-US" w:eastAsia="zh-CN"/>
        </w:rPr>
        <w:t>当用户为管理员身份时</w:t>
      </w:r>
    </w:p>
    <w:p>
      <w:pPr>
        <w:pStyle w:val="4"/>
        <w:ind w:left="0"/>
        <w:rPr>
          <w:rFonts w:hint="default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首页显示该管理员所属医院的科室信息，可以通过点击“删除”图标删除某个科室，当该科室内有医生未完成的预约时，不可删除；可以通过点击“添加”图标添加科室，添加后的科室会显示在界面上</w:t>
      </w:r>
    </w:p>
    <w:p>
      <w:pPr>
        <w:pStyle w:val="4"/>
        <w:ind w:left="0"/>
        <w:rPr>
          <w:rFonts w:hint="eastAsia" w:eastAsia="宋体"/>
          <w:sz w:val="20"/>
          <w:lang w:eastAsia="zh-CN"/>
        </w:rPr>
      </w:pPr>
    </w:p>
    <w:p>
      <w:pPr>
        <w:pStyle w:val="4"/>
        <w:ind w:left="0"/>
        <w:rPr>
          <w:rFonts w:hint="eastAsia" w:eastAsia="宋体"/>
          <w:sz w:val="20"/>
          <w:lang w:eastAsia="zh-CN"/>
        </w:rPr>
      </w:pPr>
      <w:r>
        <w:rPr>
          <w:rFonts w:hint="eastAsia" w:eastAsia="宋体"/>
          <w:sz w:val="20"/>
          <w:lang w:eastAsia="zh-CN"/>
        </w:rPr>
        <w:drawing>
          <wp:inline distT="0" distB="0" distL="114300" distR="114300">
            <wp:extent cx="1352550" cy="2520315"/>
            <wp:effectExtent l="0" t="0" r="6350" b="6985"/>
            <wp:docPr id="20" name="图片 20" descr="管理员首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管理员首页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52550" cy="2520315"/>
            <wp:effectExtent l="0" t="0" r="6350" b="698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52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11"/>
        <w:ind w:left="0"/>
        <w:rPr>
          <w:sz w:val="20"/>
        </w:rPr>
      </w:pPr>
    </w:p>
    <w:p>
      <w:pPr>
        <w:pStyle w:val="2"/>
        <w:spacing w:before="55"/>
      </w:pPr>
      <w:r>
        <w:t>六、后续功能说明</w:t>
      </w:r>
    </w:p>
    <w:p>
      <w:pPr>
        <w:pStyle w:val="8"/>
        <w:numPr>
          <w:ilvl w:val="0"/>
          <w:numId w:val="4"/>
        </w:numPr>
        <w:tabs>
          <w:tab w:val="left" w:pos="480"/>
        </w:tabs>
        <w:spacing w:before="109" w:after="0" w:line="240" w:lineRule="auto"/>
        <w:ind w:left="480" w:right="0" w:hanging="360"/>
        <w:jc w:val="left"/>
        <w:rPr>
          <w:sz w:val="24"/>
        </w:rPr>
      </w:pPr>
      <w:r>
        <w:rPr>
          <w:sz w:val="24"/>
        </w:rPr>
        <w:t>病人可以选择咨询的医生</w:t>
      </w:r>
    </w:p>
    <w:p>
      <w:pPr>
        <w:pStyle w:val="8"/>
        <w:numPr>
          <w:ilvl w:val="0"/>
          <w:numId w:val="4"/>
        </w:numPr>
        <w:tabs>
          <w:tab w:val="left" w:pos="480"/>
        </w:tabs>
        <w:spacing w:before="4" w:after="0" w:line="240" w:lineRule="auto"/>
        <w:ind w:left="480" w:right="0" w:hanging="360"/>
        <w:jc w:val="left"/>
        <w:rPr>
          <w:sz w:val="24"/>
        </w:rPr>
      </w:pPr>
      <w:r>
        <w:rPr>
          <w:sz w:val="24"/>
        </w:rPr>
        <w:t>病人和医生可以互相发送文本图片语音</w:t>
      </w:r>
      <w:bookmarkStart w:id="0" w:name="_GoBack"/>
      <w:bookmarkEnd w:id="0"/>
      <w:r>
        <w:rPr>
          <w:sz w:val="24"/>
        </w:rPr>
        <w:t>等</w:t>
      </w:r>
    </w:p>
    <w:p>
      <w:pPr>
        <w:pStyle w:val="8"/>
        <w:numPr>
          <w:ilvl w:val="0"/>
          <w:numId w:val="4"/>
        </w:numPr>
        <w:tabs>
          <w:tab w:val="left" w:pos="480"/>
        </w:tabs>
        <w:spacing w:before="5" w:after="0" w:line="240" w:lineRule="auto"/>
        <w:ind w:left="480" w:right="0" w:hanging="360"/>
        <w:jc w:val="left"/>
        <w:rPr>
          <w:sz w:val="24"/>
        </w:rPr>
      </w:pPr>
      <w:r>
        <w:rPr>
          <w:sz w:val="24"/>
        </w:rPr>
        <w:t>病人和医生可以查看收到的消息</w:t>
      </w:r>
    </w:p>
    <w:p>
      <w:pPr>
        <w:pStyle w:val="8"/>
        <w:numPr>
          <w:ilvl w:val="0"/>
          <w:numId w:val="4"/>
        </w:numPr>
        <w:tabs>
          <w:tab w:val="left" w:pos="480"/>
        </w:tabs>
        <w:spacing w:before="4" w:after="0" w:line="240" w:lineRule="auto"/>
        <w:ind w:left="480" w:right="0" w:hanging="360"/>
        <w:jc w:val="left"/>
        <w:rPr>
          <w:sz w:val="24"/>
        </w:rPr>
      </w:pPr>
      <w:r>
        <w:rPr>
          <w:sz w:val="24"/>
        </w:rPr>
        <w:t>病人可以查看预约记录</w:t>
      </w:r>
    </w:p>
    <w:p>
      <w:pPr>
        <w:pStyle w:val="8"/>
        <w:numPr>
          <w:ilvl w:val="0"/>
          <w:numId w:val="4"/>
        </w:numPr>
        <w:tabs>
          <w:tab w:val="left" w:pos="480"/>
        </w:tabs>
        <w:spacing w:before="5" w:after="0" w:line="240" w:lineRule="auto"/>
        <w:ind w:left="480" w:right="0" w:hanging="360"/>
        <w:jc w:val="left"/>
        <w:rPr>
          <w:sz w:val="24"/>
        </w:rPr>
      </w:pPr>
      <w:r>
        <w:rPr>
          <w:sz w:val="24"/>
        </w:rPr>
        <w:t>医生可以查看看诊记录</w:t>
      </w:r>
    </w:p>
    <w:p>
      <w:pPr>
        <w:pStyle w:val="8"/>
        <w:numPr>
          <w:numId w:val="0"/>
        </w:numPr>
        <w:tabs>
          <w:tab w:val="left" w:pos="480"/>
          <w:tab w:val="center" w:pos="4335"/>
        </w:tabs>
        <w:spacing w:before="5" w:after="0" w:line="240" w:lineRule="auto"/>
        <w:ind w:left="120" w:leftChars="0" w:right="0" w:rightChars="0"/>
        <w:jc w:val="left"/>
        <w:rPr>
          <w:sz w:val="24"/>
        </w:rPr>
      </w:pPr>
    </w:p>
    <w:sectPr>
      <w:pgSz w:w="11910" w:h="16840"/>
      <w:pgMar w:top="1460" w:right="1560" w:bottom="280" w:left="168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298" w:hanging="36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17" w:hanging="36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35" w:hanging="36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54" w:hanging="36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573" w:hanging="36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391" w:hanging="36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10" w:hanging="36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28" w:hanging="360"/>
      </w:pPr>
      <w:rPr>
        <w:rFonts w:hint="default"/>
        <w:lang w:val="zh-CN" w:eastAsia="zh-CN" w:bidi="zh-CN"/>
      </w:rPr>
    </w:lvl>
  </w:abstractNum>
  <w:abstractNum w:abstractNumId="1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32" w:hanging="312"/>
        <w:jc w:val="left"/>
      </w:pPr>
      <w:rPr>
        <w:rFonts w:hint="default" w:ascii="宋体" w:hAnsi="宋体" w:eastAsia="宋体" w:cs="宋体"/>
        <w:b/>
        <w:bCs/>
        <w:spacing w:val="1"/>
        <w:w w:val="99"/>
        <w:sz w:val="28"/>
        <w:szCs w:val="28"/>
        <w:lang w:val="zh-CN" w:eastAsia="zh-CN" w:bidi="zh-CN"/>
      </w:rPr>
    </w:lvl>
    <w:lvl w:ilvl="1" w:tentative="0">
      <w:start w:val="1"/>
      <w:numFmt w:val="decimal"/>
      <w:lvlText w:val="(%2)"/>
      <w:lvlJc w:val="left"/>
      <w:pPr>
        <w:ind w:left="1380" w:hanging="840"/>
        <w:jc w:val="left"/>
      </w:pPr>
      <w:rPr>
        <w:rFonts w:hint="default" w:ascii="宋体" w:hAnsi="宋体" w:eastAsia="宋体" w:cs="宋体"/>
        <w:b/>
        <w:bCs/>
        <w:spacing w:val="0"/>
        <w:w w:val="99"/>
        <w:sz w:val="28"/>
        <w:szCs w:val="28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89" w:hanging="84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99" w:hanging="84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808" w:hanging="84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618" w:hanging="84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27" w:hanging="84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37" w:hanging="84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46" w:hanging="840"/>
      </w:pPr>
      <w:rPr>
        <w:rFonts w:hint="default"/>
        <w:lang w:val="zh-CN" w:eastAsia="zh-CN" w:bidi="zh-CN"/>
      </w:rPr>
    </w:lvl>
  </w:abstractNum>
  <w:abstractNum w:abstractNumId="2">
    <w:nsid w:val="0053208E"/>
    <w:multiLevelType w:val="multilevel"/>
    <w:tmpl w:val="0053208E"/>
    <w:lvl w:ilvl="0" w:tentative="0">
      <w:start w:val="0"/>
      <w:numFmt w:val="bullet"/>
      <w:lvlText w:val=""/>
      <w:lvlJc w:val="left"/>
      <w:pPr>
        <w:ind w:left="540" w:hanging="420"/>
      </w:pPr>
      <w:rPr>
        <w:rFonts w:hint="default" w:ascii="Wingdings" w:hAnsi="Wingdings" w:eastAsia="Wingdings" w:cs="Wingdings"/>
        <w:w w:val="100"/>
        <w:sz w:val="24"/>
        <w:szCs w:val="24"/>
        <w:lang w:val="zh-CN" w:eastAsia="zh-CN" w:bidi="zh-CN"/>
      </w:rPr>
    </w:lvl>
    <w:lvl w:ilvl="1" w:tentative="0">
      <w:start w:val="0"/>
      <w:numFmt w:val="bullet"/>
      <w:lvlText w:val="•"/>
      <w:lvlJc w:val="left"/>
      <w:pPr>
        <w:ind w:left="1352" w:hanging="420"/>
      </w:pPr>
      <w:rPr>
        <w:rFonts w:hint="default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2165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977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790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603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415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228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7040" w:hanging="420"/>
      </w:pPr>
      <w:rPr>
        <w:rFonts w:hint="default"/>
        <w:lang w:val="zh-CN" w:eastAsia="zh-CN" w:bidi="zh-CN"/>
      </w:rPr>
    </w:lvl>
  </w:abstractNum>
  <w:abstractNum w:abstractNumId="3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432" w:hanging="312"/>
        <w:jc w:val="left"/>
      </w:pPr>
      <w:rPr>
        <w:rFonts w:hint="default"/>
        <w:b/>
        <w:bCs/>
        <w:spacing w:val="1"/>
        <w:w w:val="99"/>
        <w:lang w:val="zh-CN" w:eastAsia="zh-CN" w:bidi="zh-CN"/>
      </w:rPr>
    </w:lvl>
    <w:lvl w:ilvl="1" w:tentative="0">
      <w:start w:val="1"/>
      <w:numFmt w:val="decimal"/>
      <w:lvlText w:val="(%2)"/>
      <w:lvlJc w:val="left"/>
      <w:pPr>
        <w:ind w:left="960" w:hanging="420"/>
        <w:jc w:val="left"/>
      </w:pPr>
      <w:rPr>
        <w:rFonts w:hint="default" w:ascii="宋体" w:hAnsi="宋体" w:eastAsia="宋体" w:cs="宋体"/>
        <w:w w:val="100"/>
        <w:sz w:val="24"/>
        <w:szCs w:val="24"/>
        <w:lang w:val="zh-CN" w:eastAsia="zh-CN" w:bidi="zh-CN"/>
      </w:rPr>
    </w:lvl>
    <w:lvl w:ilvl="2" w:tentative="0">
      <w:start w:val="0"/>
      <w:numFmt w:val="bullet"/>
      <w:lvlText w:val="•"/>
      <w:lvlJc w:val="left"/>
      <w:pPr>
        <w:ind w:left="1816" w:hanging="420"/>
      </w:pPr>
      <w:rPr>
        <w:rFonts w:hint="default"/>
        <w:lang w:val="zh-CN" w:eastAsia="zh-CN" w:bidi="zh-CN"/>
      </w:rPr>
    </w:lvl>
    <w:lvl w:ilvl="3" w:tentative="0">
      <w:start w:val="0"/>
      <w:numFmt w:val="bullet"/>
      <w:lvlText w:val="•"/>
      <w:lvlJc w:val="left"/>
      <w:pPr>
        <w:ind w:left="2672" w:hanging="420"/>
      </w:pPr>
      <w:rPr>
        <w:rFonts w:hint="default"/>
        <w:lang w:val="zh-CN" w:eastAsia="zh-CN" w:bidi="zh-CN"/>
      </w:rPr>
    </w:lvl>
    <w:lvl w:ilvl="4" w:tentative="0">
      <w:start w:val="0"/>
      <w:numFmt w:val="bullet"/>
      <w:lvlText w:val="•"/>
      <w:lvlJc w:val="left"/>
      <w:pPr>
        <w:ind w:left="3528" w:hanging="420"/>
      </w:pPr>
      <w:rPr>
        <w:rFonts w:hint="default"/>
        <w:lang w:val="zh-CN" w:eastAsia="zh-CN" w:bidi="zh-CN"/>
      </w:rPr>
    </w:lvl>
    <w:lvl w:ilvl="5" w:tentative="0">
      <w:start w:val="0"/>
      <w:numFmt w:val="bullet"/>
      <w:lvlText w:val="•"/>
      <w:lvlJc w:val="left"/>
      <w:pPr>
        <w:ind w:left="4384" w:hanging="420"/>
      </w:pPr>
      <w:rPr>
        <w:rFonts w:hint="default"/>
        <w:lang w:val="zh-CN" w:eastAsia="zh-CN" w:bidi="zh-CN"/>
      </w:rPr>
    </w:lvl>
    <w:lvl w:ilvl="6" w:tentative="0">
      <w:start w:val="0"/>
      <w:numFmt w:val="bullet"/>
      <w:lvlText w:val="•"/>
      <w:lvlJc w:val="left"/>
      <w:pPr>
        <w:ind w:left="5241" w:hanging="420"/>
      </w:pPr>
      <w:rPr>
        <w:rFonts w:hint="default"/>
        <w:lang w:val="zh-CN" w:eastAsia="zh-CN" w:bidi="zh-CN"/>
      </w:rPr>
    </w:lvl>
    <w:lvl w:ilvl="7" w:tentative="0">
      <w:start w:val="0"/>
      <w:numFmt w:val="bullet"/>
      <w:lvlText w:val="•"/>
      <w:lvlJc w:val="left"/>
      <w:pPr>
        <w:ind w:left="6097" w:hanging="420"/>
      </w:pPr>
      <w:rPr>
        <w:rFonts w:hint="default"/>
        <w:lang w:val="zh-CN" w:eastAsia="zh-CN" w:bidi="zh-CN"/>
      </w:rPr>
    </w:lvl>
    <w:lvl w:ilvl="8" w:tentative="0">
      <w:start w:val="0"/>
      <w:numFmt w:val="bullet"/>
      <w:lvlText w:val="•"/>
      <w:lvlJc w:val="left"/>
      <w:pPr>
        <w:ind w:left="6953" w:hanging="420"/>
      </w:pPr>
      <w:rPr>
        <w:rFonts w:hint="default"/>
        <w:lang w:val="zh-CN" w:eastAsia="zh-CN" w:bidi="zh-CN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g2NTIzMDEwOGZlNGFhY2Y5ZTdkMWIyMzIxNjNmMGEifQ=="/>
  </w:docVars>
  <w:rsids>
    <w:rsidRoot w:val="00000000"/>
    <w:rsid w:val="14CD005C"/>
    <w:rsid w:val="568A2F88"/>
    <w:rsid w:val="56ED315F"/>
    <w:rsid w:val="68E014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宋体" w:hAnsi="宋体" w:eastAsia="宋体" w:cs="宋体"/>
      <w:sz w:val="22"/>
      <w:szCs w:val="22"/>
      <w:lang w:val="zh-CN" w:eastAsia="zh-CN" w:bidi="zh-CN"/>
    </w:rPr>
  </w:style>
  <w:style w:type="paragraph" w:styleId="2">
    <w:name w:val="heading 1"/>
    <w:basedOn w:val="1"/>
    <w:next w:val="1"/>
    <w:qFormat/>
    <w:uiPriority w:val="1"/>
    <w:pPr>
      <w:ind w:left="120"/>
      <w:outlineLvl w:val="1"/>
    </w:pPr>
    <w:rPr>
      <w:rFonts w:ascii="宋体" w:hAnsi="宋体" w:eastAsia="宋体" w:cs="宋体"/>
      <w:b/>
      <w:bCs/>
      <w:sz w:val="32"/>
      <w:szCs w:val="32"/>
      <w:lang w:val="zh-CN" w:eastAsia="zh-CN" w:bidi="zh-CN"/>
    </w:rPr>
  </w:style>
  <w:style w:type="paragraph" w:styleId="3">
    <w:name w:val="heading 2"/>
    <w:basedOn w:val="1"/>
    <w:next w:val="1"/>
    <w:qFormat/>
    <w:uiPriority w:val="1"/>
    <w:pPr>
      <w:spacing w:before="58"/>
      <w:ind w:left="432" w:hanging="312"/>
      <w:outlineLvl w:val="2"/>
    </w:pPr>
    <w:rPr>
      <w:rFonts w:ascii="宋体" w:hAnsi="宋体" w:eastAsia="宋体" w:cs="宋体"/>
      <w:b/>
      <w:bCs/>
      <w:sz w:val="30"/>
      <w:szCs w:val="30"/>
      <w:lang w:val="zh-CN" w:eastAsia="zh-CN" w:bidi="zh-CN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pPr>
      <w:ind w:left="540"/>
    </w:pPr>
    <w:rPr>
      <w:rFonts w:ascii="宋体" w:hAnsi="宋体" w:eastAsia="宋体" w:cs="宋体"/>
      <w:sz w:val="24"/>
      <w:szCs w:val="24"/>
      <w:lang w:val="zh-CN" w:eastAsia="zh-CN" w:bidi="zh-CN"/>
    </w:rPr>
  </w:style>
  <w:style w:type="table" w:customStyle="1" w:styleId="7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spacing w:before="5"/>
      <w:ind w:left="540" w:hanging="420"/>
    </w:pPr>
    <w:rPr>
      <w:rFonts w:ascii="宋体" w:hAnsi="宋体" w:eastAsia="宋体" w:cs="宋体"/>
      <w:lang w:val="zh-CN" w:eastAsia="zh-CN" w:bidi="zh-CN"/>
    </w:rPr>
  </w:style>
  <w:style w:type="paragraph" w:customStyle="1" w:styleId="9">
    <w:name w:val="Table Paragraph"/>
    <w:basedOn w:val="1"/>
    <w:qFormat/>
    <w:uiPriority w:val="1"/>
    <w:rPr>
      <w:lang w:val="zh-CN" w:eastAsia="zh-CN" w:bidi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2011</Words>
  <Characters>2103</Characters>
  <TotalTime>80</TotalTime>
  <ScaleCrop>false</ScaleCrop>
  <LinksUpToDate>false</LinksUpToDate>
  <CharactersWithSpaces>2122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2022-06-07T11:07:00Z</dcterms:created>
  <dc:creator>来碗面吧</dc:creator>
  <cp:lastModifiedBy>来碗面吧</cp:lastModifiedBy>
  <dcterms:modified xsi:type="dcterms:W3CDTF">2022-06-07T12:45:10Z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2022-05-31T00:00:00Z</vt:filetime>
  </property>
  <property fmtid="{D5CDD505-2E9C-101B-9397-08002B2CF9AE}" pid="3" name="Creator">
    <vt:lpwstr>WPS 文字</vt:lpwstr>
  </property>
  <property fmtid="{D5CDD505-2E9C-101B-9397-08002B2CF9AE}" pid="4" name="LastSaved">
    <vt:filetime>2022-06-07T00:00:00Z</vt:filetime>
  </property>
  <property fmtid="{D5CDD505-2E9C-101B-9397-08002B2CF9AE}" pid="5" name="KSOProductBuildVer">
    <vt:lpwstr>2052-11.1.0.11744</vt:lpwstr>
  </property>
  <property fmtid="{D5CDD505-2E9C-101B-9397-08002B2CF9AE}" pid="6" name="ICV">
    <vt:lpwstr>0A2590B758A1429CA4B0FC95836AFA7F</vt:lpwstr>
  </property>
</Properties>
</file>